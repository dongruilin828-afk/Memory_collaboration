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CBE98">
      <w:pPr>
        <w:spacing w:after="80"/>
        <w:jc w:val="center"/>
        <w:rPr>
          <w:rFonts w:eastAsia="黑体"/>
          <w:b/>
          <w:color w:val="17365D"/>
          <w:sz w:val="44"/>
          <w:lang w:eastAsia="zh-CN"/>
        </w:rPr>
      </w:pPr>
      <w:r>
        <w:rPr>
          <w:rFonts w:hint="eastAsia" w:eastAsia="黑体"/>
          <w:b/>
          <w:color w:val="17365D"/>
          <w:sz w:val="44"/>
          <w:lang w:eastAsia="zh-CN"/>
        </w:rPr>
        <w:t>复旦大学计算与智能创新学院</w:t>
      </w:r>
    </w:p>
    <w:p w14:paraId="445BFE2D">
      <w:pPr>
        <w:spacing w:after="80"/>
        <w:jc w:val="center"/>
        <w:rPr>
          <w:rFonts w:eastAsia="黑体"/>
          <w:b/>
          <w:color w:val="17365D"/>
          <w:sz w:val="44"/>
          <w:lang w:eastAsia="zh-CN"/>
        </w:rPr>
      </w:pPr>
      <w:r>
        <w:rPr>
          <w:rFonts w:hint="eastAsia" w:eastAsia="黑体"/>
          <w:b/>
          <w:color w:val="17365D"/>
          <w:sz w:val="44"/>
          <w:lang w:eastAsia="zh-CN"/>
        </w:rPr>
        <w:t>2025级人工智能领军人才班</w:t>
      </w:r>
    </w:p>
    <w:p w14:paraId="1832EF20">
      <w:pPr>
        <w:spacing w:after="80"/>
        <w:jc w:val="center"/>
        <w:rPr>
          <w:lang w:eastAsia="zh-CN"/>
        </w:rPr>
      </w:pPr>
      <w:r>
        <w:rPr>
          <w:rFonts w:hint="eastAsia" w:eastAsia="黑体"/>
          <w:b/>
          <w:color w:val="17365D"/>
          <w:sz w:val="44"/>
          <w:lang w:eastAsia="zh-CN"/>
        </w:rPr>
        <w:t>2025-2026学年奖学金综合素质评定申请表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3256"/>
        <w:gridCol w:w="1450"/>
        <w:gridCol w:w="3256"/>
      </w:tblGrid>
      <w:tr w14:paraId="2CCF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C4BE1">
            <w:pPr>
              <w:spacing w:after="0" w:line="269" w:lineRule="auto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姓名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7EBD9">
            <w:pPr>
              <w:spacing w:after="0" w:line="26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李思恒</w:t>
            </w:r>
          </w:p>
        </w:tc>
        <w:tc>
          <w:tcPr>
            <w:tcW w:w="14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FE070">
            <w:pPr>
              <w:spacing w:after="0" w:line="269" w:lineRule="auto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学号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2053A">
            <w:pPr>
              <w:spacing w:after="0" w:line="26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25803050354</w:t>
            </w:r>
          </w:p>
        </w:tc>
      </w:tr>
      <w:tr w14:paraId="3060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617F0">
            <w:pPr>
              <w:spacing w:after="0" w:line="269" w:lineRule="auto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专业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1078A">
            <w:pPr>
              <w:spacing w:after="0" w:line="26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工科试验班（计算与智能领军人才班）</w:t>
            </w:r>
          </w:p>
        </w:tc>
        <w:tc>
          <w:tcPr>
            <w:tcW w:w="145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AF932">
            <w:pPr>
              <w:spacing w:after="0" w:line="269" w:lineRule="auto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联系电话</w:t>
            </w:r>
          </w:p>
        </w:tc>
        <w:tc>
          <w:tcPr>
            <w:tcW w:w="3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D89D">
            <w:pPr>
              <w:spacing w:after="0" w:line="269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18223417317</w:t>
            </w:r>
          </w:p>
        </w:tc>
      </w:tr>
    </w:tbl>
    <w:p w14:paraId="13D65CCA">
      <w:pPr>
        <w:spacing w:before="200" w:after="100"/>
      </w:pPr>
      <w:r>
        <w:rPr>
          <w:rFonts w:eastAsia="黑体"/>
          <w:b/>
          <w:color w:val="17365D"/>
          <w:sz w:val="24"/>
        </w:rPr>
        <w:t>填表说明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0C9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273EC">
            <w:pPr>
              <w:spacing w:after="0" w:line="269" w:lineRule="auto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1. 本表仅申报综合素质，按原始分100分填写：思想道德25分、班级生活15分、社会工作40分、体育文艺20分。</w:t>
            </w:r>
            <w:r>
              <w:rPr>
                <w:color w:val="000000"/>
                <w:lang w:eastAsia="zh-CN"/>
              </w:rPr>
              <w:br w:type="textWrapping"/>
            </w:r>
            <w:r>
              <w:rPr>
                <w:color w:val="000000"/>
                <w:lang w:eastAsia="zh-CN"/>
              </w:rPr>
              <w:t>2. 证明材料须注明申报编号及对应活动；无佐证资料时，可填写组织或活动负责人姓名及联系方式。</w:t>
            </w:r>
            <w:r>
              <w:rPr>
                <w:color w:val="000000"/>
                <w:lang w:eastAsia="zh-CN"/>
              </w:rPr>
              <w:br w:type="textWrapping"/>
            </w:r>
            <w:r>
              <w:rPr>
                <w:color w:val="000000"/>
                <w:lang w:eastAsia="zh-CN"/>
              </w:rPr>
              <w:t>3. 请如实填写，评审小组将严格审核。</w:t>
            </w:r>
          </w:p>
          <w:p w14:paraId="5615E399">
            <w:pPr>
              <w:spacing w:after="0" w:line="269" w:lineRule="auto"/>
              <w:rPr>
                <w:color w:val="000000"/>
                <w:sz w:val="19"/>
                <w:lang w:eastAsia="zh-CN"/>
              </w:rPr>
            </w:pPr>
            <w:r>
              <w:rPr>
                <w:color w:val="000000"/>
                <w:lang w:eastAsia="zh-CN"/>
              </w:rPr>
              <w:t>4. 每处“申请分值”均须填写，</w:t>
            </w:r>
            <w:r>
              <w:rPr>
                <w:rFonts w:hint="eastAsia"/>
                <w:color w:val="000000"/>
                <w:lang w:eastAsia="zh-CN"/>
              </w:rPr>
              <w:t>无论前方是否有“无需填写”标志，</w:t>
            </w:r>
            <w:r>
              <w:rPr>
                <w:color w:val="000000"/>
                <w:lang w:eastAsia="zh-CN"/>
              </w:rPr>
              <w:t>无申报填0。</w:t>
            </w:r>
          </w:p>
        </w:tc>
      </w:tr>
    </w:tbl>
    <w:p w14:paraId="65B40CA7">
      <w:pPr>
        <w:spacing w:before="200" w:after="100"/>
      </w:pPr>
      <w:r>
        <w:rPr>
          <w:rFonts w:eastAsia="黑体"/>
          <w:b/>
          <w:color w:val="17365D"/>
          <w:sz w:val="24"/>
        </w:rPr>
        <w:t>综合素质申报汇总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300"/>
        <w:gridCol w:w="2200"/>
        <w:gridCol w:w="2812"/>
      </w:tblGrid>
      <w:tr w14:paraId="79C2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6437A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序号</w:t>
            </w:r>
          </w:p>
        </w:tc>
        <w:tc>
          <w:tcPr>
            <w:tcW w:w="33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76CDF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22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880C7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满分</w:t>
            </w:r>
          </w:p>
        </w:tc>
        <w:tc>
          <w:tcPr>
            <w:tcW w:w="28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11CFF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申请得分</w:t>
            </w:r>
          </w:p>
        </w:tc>
      </w:tr>
      <w:tr w14:paraId="2E6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3BFA8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C5F61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思想道德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3F3CA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25</w:t>
            </w:r>
          </w:p>
        </w:tc>
        <w:tc>
          <w:tcPr>
            <w:tcW w:w="28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C6746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—（此部分无需填写）</w:t>
            </w:r>
          </w:p>
        </w:tc>
      </w:tr>
      <w:tr w14:paraId="6456D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AF1A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258E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班级生活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07966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15</w:t>
            </w:r>
          </w:p>
        </w:tc>
        <w:tc>
          <w:tcPr>
            <w:tcW w:w="28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E1C77">
            <w:pPr>
              <w:spacing w:after="0" w:line="26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</w:tr>
      <w:tr w14:paraId="35FEA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B9C01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CB771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社会工作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6453D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40</w:t>
            </w:r>
          </w:p>
        </w:tc>
        <w:tc>
          <w:tcPr>
            <w:tcW w:w="28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B112C">
            <w:pPr>
              <w:spacing w:after="0" w:line="26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</w:tr>
      <w:tr w14:paraId="4851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052B5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19C7A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体育文艺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CF365">
            <w:pPr>
              <w:spacing w:after="0" w:line="269" w:lineRule="auto"/>
              <w:jc w:val="center"/>
            </w:pPr>
            <w:r>
              <w:rPr>
                <w:color w:val="000000"/>
                <w:sz w:val="19"/>
              </w:rPr>
              <w:t>20</w:t>
            </w:r>
          </w:p>
        </w:tc>
        <w:tc>
          <w:tcPr>
            <w:tcW w:w="28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26C4A">
            <w:pPr>
              <w:spacing w:after="0" w:line="269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DC1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DCE6F2" w:themeFill="accent1" w:themeFillTint="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2DF1E">
            <w:pPr>
              <w:spacing w:after="0" w:line="269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3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68553">
            <w:pPr>
              <w:spacing w:after="0" w:line="269" w:lineRule="auto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合计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58B8F">
            <w:pPr>
              <w:spacing w:after="0" w:line="269" w:lineRule="auto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100</w:t>
            </w:r>
          </w:p>
        </w:tc>
        <w:tc>
          <w:tcPr>
            <w:tcW w:w="281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7AE97">
            <w:pPr>
              <w:spacing w:after="0" w:line="269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54</w:t>
            </w:r>
          </w:p>
        </w:tc>
      </w:tr>
    </w:tbl>
    <w:p w14:paraId="359128CB">
      <w:r>
        <w:br w:type="page"/>
      </w:r>
    </w:p>
    <w:p w14:paraId="1CD6BC0E">
      <w:pPr>
        <w:spacing w:after="140"/>
      </w:pPr>
      <w:r>
        <w:rPr>
          <w:rFonts w:eastAsia="黑体"/>
          <w:b/>
          <w:color w:val="17365D"/>
          <w:sz w:val="30"/>
        </w:rPr>
        <w:t>一  思想道德  （25）</w:t>
      </w:r>
    </w:p>
    <w:tbl>
      <w:tblPr>
        <w:tblStyle w:val="33"/>
        <w:tblW w:w="9221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2172"/>
        <w:gridCol w:w="3654"/>
        <w:gridCol w:w="1326"/>
        <w:gridCol w:w="1272"/>
      </w:tblGrid>
      <w:tr w14:paraId="5D19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tblHeader/>
        </w:trPr>
        <w:tc>
          <w:tcPr>
            <w:tcW w:w="7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9236C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申报</w:t>
            </w:r>
          </w:p>
        </w:tc>
        <w:tc>
          <w:tcPr>
            <w:tcW w:w="21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0EB3C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365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D2029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申请事实说明</w:t>
            </w:r>
          </w:p>
        </w:tc>
        <w:tc>
          <w:tcPr>
            <w:tcW w:w="132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783B0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申请分值</w:t>
            </w:r>
          </w:p>
        </w:tc>
        <w:tc>
          <w:tcPr>
            <w:tcW w:w="12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3B2A7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附件编号</w:t>
            </w:r>
          </w:p>
        </w:tc>
      </w:tr>
      <w:tr w14:paraId="7289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7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D1C13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A1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AD5F9">
            <w:pPr>
              <w:spacing w:after="0" w:line="259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团支部活动参与（1</w:t>
            </w:r>
            <w:r>
              <w:rPr>
                <w:rFonts w:hint="eastAsia"/>
                <w:color w:val="000000"/>
                <w:szCs w:val="21"/>
                <w:lang w:eastAsia="zh-CN"/>
              </w:rPr>
              <w:t>0</w:t>
            </w:r>
            <w:r>
              <w:rPr>
                <w:color w:val="000000"/>
                <w:szCs w:val="21"/>
              </w:rPr>
              <w:t>）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F9FD3">
            <w:pPr>
              <w:spacing w:after="0" w:line="259" w:lineRule="auto"/>
              <w:rPr>
                <w:szCs w:val="21"/>
                <w:lang w:eastAsia="zh-CN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无需填写，由评审小组核查记录</w:t>
            </w:r>
          </w:p>
        </w:tc>
        <w:tc>
          <w:tcPr>
            <w:tcW w:w="1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50EB">
            <w:pPr>
              <w:spacing w:after="0" w:line="25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43D89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</w:tr>
      <w:tr w14:paraId="659F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7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9D8F2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A2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7E60">
            <w:pPr>
              <w:spacing w:after="0" w:line="259" w:lineRule="auto"/>
              <w:jc w:val="center"/>
              <w:rPr>
                <w:szCs w:val="21"/>
                <w:lang w:eastAsia="zh-CN"/>
              </w:rPr>
            </w:pPr>
            <w:r>
              <w:rPr>
                <w:color w:val="000000"/>
                <w:szCs w:val="21"/>
              </w:rPr>
              <w:t>评优情况（2）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10722">
            <w:pPr>
              <w:spacing w:after="0" w:line="259" w:lineRule="auto"/>
              <w:rPr>
                <w:szCs w:val="21"/>
                <w:lang w:eastAsia="zh-CN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无需填写，由评审小组核查记录</w:t>
            </w:r>
          </w:p>
        </w:tc>
        <w:tc>
          <w:tcPr>
            <w:tcW w:w="1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B9085">
            <w:pPr>
              <w:spacing w:after="0" w:line="25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4312F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</w:tr>
      <w:tr w14:paraId="1BEE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7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733C3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A3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9981B">
            <w:pPr>
              <w:spacing w:after="0" w:line="259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党章学习小组（3）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D1C9A">
            <w:pPr>
              <w:spacing w:after="0" w:line="259" w:lineRule="auto"/>
              <w:rPr>
                <w:color w:val="000000"/>
                <w:szCs w:val="21"/>
                <w:lang w:eastAsia="zh-CN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无需填写，由评审小组调取参加党章学习小组活动次数</w:t>
            </w:r>
          </w:p>
        </w:tc>
        <w:tc>
          <w:tcPr>
            <w:tcW w:w="1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EFCCA">
            <w:pPr>
              <w:spacing w:after="0" w:line="25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497BE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</w:tr>
      <w:tr w14:paraId="2DED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7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B860F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szCs w:val="17"/>
                <w:lang w:eastAsia="zh-CN"/>
              </w:rPr>
              <w:t>A4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2A6FF">
            <w:pPr>
              <w:spacing w:after="0" w:line="259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思想道德审核（</w:t>
            </w:r>
            <w:r>
              <w:rPr>
                <w:rFonts w:hint="eastAsia"/>
                <w:color w:val="000000"/>
                <w:szCs w:val="21"/>
                <w:lang w:eastAsia="zh-CN"/>
              </w:rPr>
              <w:t>10</w:t>
            </w:r>
            <w:r>
              <w:rPr>
                <w:color w:val="000000"/>
                <w:szCs w:val="21"/>
              </w:rPr>
              <w:t>）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D4B4B">
            <w:pPr>
              <w:spacing w:after="0" w:line="259" w:lineRule="auto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无需填写，由辅导员审核给分</w:t>
            </w:r>
          </w:p>
        </w:tc>
        <w:tc>
          <w:tcPr>
            <w:tcW w:w="13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E6119">
            <w:pPr>
              <w:spacing w:after="0" w:line="259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FE8A7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</w:tr>
    </w:tbl>
    <w:p w14:paraId="7F5A27D5">
      <w:pPr>
        <w:spacing w:before="160" w:after="80"/>
        <w:rPr>
          <w:rFonts w:eastAsia="黑体"/>
          <w:lang w:eastAsia="zh-CN"/>
        </w:rPr>
      </w:pPr>
      <w:r>
        <w:rPr>
          <w:rFonts w:eastAsia="黑体"/>
          <w:b/>
          <w:color w:val="17365D"/>
        </w:rPr>
        <w:t>本部分证明材料附件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BB6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71BE7">
            <w:pPr>
              <w:spacing w:after="0" w:line="269" w:lineRule="auto"/>
            </w:pPr>
            <w:r>
              <w:rPr>
                <w:rFonts w:eastAsia="黑体"/>
                <w:b/>
                <w:color w:val="000000"/>
                <w:sz w:val="19"/>
              </w:rPr>
              <w:t>附件清单：编号</w:t>
            </w:r>
            <w:r>
              <w:rPr>
                <w:rFonts w:hint="eastAsia" w:eastAsia="黑体"/>
                <w:b/>
                <w:color w:val="000000"/>
                <w:sz w:val="19"/>
                <w:lang w:eastAsia="zh-CN"/>
              </w:rPr>
              <w:t>&amp;</w:t>
            </w:r>
            <w:r>
              <w:rPr>
                <w:rFonts w:eastAsia="黑体"/>
                <w:b/>
                <w:color w:val="000000"/>
                <w:sz w:val="19"/>
              </w:rPr>
              <w:t>材料</w:t>
            </w:r>
          </w:p>
        </w:tc>
      </w:tr>
      <w:tr w14:paraId="0B9F6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4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3A71A">
            <w:pPr>
              <w:spacing w:after="0" w:line="269" w:lineRule="auto"/>
            </w:pPr>
            <w:r>
              <w:rPr>
                <w:color w:val="6B7280"/>
                <w:sz w:val="18"/>
              </w:rPr>
              <w:t>在此粘贴证明截图/照片</w:t>
            </w:r>
          </w:p>
          <w:p w14:paraId="265E52E9">
            <w:pPr>
              <w:spacing w:after="0" w:line="269" w:lineRule="auto"/>
            </w:pPr>
          </w:p>
        </w:tc>
      </w:tr>
    </w:tbl>
    <w:p w14:paraId="7E13D74D">
      <w:r>
        <w:br w:type="page"/>
      </w:r>
    </w:p>
    <w:p w14:paraId="5A3797C3">
      <w:pPr>
        <w:spacing w:after="100"/>
      </w:pPr>
      <w:r>
        <w:rPr>
          <w:rFonts w:eastAsia="黑体"/>
          <w:b/>
          <w:color w:val="17365D"/>
          <w:sz w:val="30"/>
        </w:rPr>
        <w:t>二  班级生活  （15）</w:t>
      </w:r>
    </w:p>
    <w:tbl>
      <w:tblPr>
        <w:tblStyle w:val="33"/>
        <w:tblW w:w="8915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938"/>
        <w:gridCol w:w="3480"/>
        <w:gridCol w:w="1338"/>
        <w:gridCol w:w="1374"/>
      </w:tblGrid>
      <w:tr w14:paraId="4E55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8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5F82C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申报</w:t>
            </w:r>
          </w:p>
        </w:tc>
        <w:tc>
          <w:tcPr>
            <w:tcW w:w="193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E6BC7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34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98930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申请事实说明</w:t>
            </w:r>
          </w:p>
        </w:tc>
        <w:tc>
          <w:tcPr>
            <w:tcW w:w="133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0AC62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申请分值</w:t>
            </w:r>
          </w:p>
        </w:tc>
        <w:tc>
          <w:tcPr>
            <w:tcW w:w="137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22369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附件编号</w:t>
            </w:r>
          </w:p>
        </w:tc>
      </w:tr>
      <w:tr w14:paraId="0E1B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693BC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B1</w:t>
            </w:r>
          </w:p>
        </w:tc>
        <w:tc>
          <w:tcPr>
            <w:tcW w:w="1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E59CD">
            <w:pPr>
              <w:spacing w:after="0" w:line="259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班会（8）</w:t>
            </w:r>
          </w:p>
        </w:tc>
        <w:tc>
          <w:tcPr>
            <w:tcW w:w="3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80AC1">
            <w:pPr>
              <w:spacing w:after="0" w:line="259" w:lineRule="auto"/>
              <w:rPr>
                <w:szCs w:val="21"/>
                <w:lang w:eastAsia="zh-CN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无需填写，由评审小组核查出勤</w:t>
            </w:r>
          </w:p>
        </w:tc>
        <w:tc>
          <w:tcPr>
            <w:tcW w:w="13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15C91">
            <w:pPr>
              <w:spacing w:after="0" w:line="259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13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E0F8">
            <w:pPr>
              <w:spacing w:after="0" w:line="259" w:lineRule="auto"/>
              <w:jc w:val="center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—</w:t>
            </w:r>
          </w:p>
        </w:tc>
      </w:tr>
      <w:tr w14:paraId="0FFE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7448B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B2</w:t>
            </w:r>
          </w:p>
        </w:tc>
        <w:tc>
          <w:tcPr>
            <w:tcW w:w="1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D78D1">
            <w:pPr>
              <w:spacing w:after="0" w:line="259" w:lineRule="auto"/>
              <w:jc w:val="center"/>
              <w:rPr>
                <w:szCs w:val="21"/>
                <w:lang w:eastAsia="zh-CN"/>
              </w:rPr>
            </w:pPr>
            <w:r>
              <w:rPr>
                <w:color w:val="000000"/>
                <w:szCs w:val="21"/>
              </w:rPr>
              <w:t>思政大课（4）</w:t>
            </w:r>
          </w:p>
        </w:tc>
        <w:tc>
          <w:tcPr>
            <w:tcW w:w="3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0A81E">
            <w:pPr>
              <w:spacing w:after="0" w:line="259" w:lineRule="auto"/>
              <w:rPr>
                <w:szCs w:val="21"/>
                <w:lang w:eastAsia="zh-CN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无需填写，由评审小组核查出勤</w:t>
            </w:r>
          </w:p>
        </w:tc>
        <w:tc>
          <w:tcPr>
            <w:tcW w:w="13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E5799">
            <w:pPr>
              <w:spacing w:after="0" w:line="259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3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3541B">
            <w:pPr>
              <w:spacing w:after="0" w:line="259" w:lineRule="auto"/>
              <w:jc w:val="center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—</w:t>
            </w:r>
          </w:p>
        </w:tc>
      </w:tr>
      <w:tr w14:paraId="228A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5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18EA1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B3</w:t>
            </w:r>
          </w:p>
        </w:tc>
        <w:tc>
          <w:tcPr>
            <w:tcW w:w="1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990DB">
            <w:pPr>
              <w:spacing w:after="0" w:line="259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班级活动（3）</w:t>
            </w:r>
          </w:p>
        </w:tc>
        <w:tc>
          <w:tcPr>
            <w:tcW w:w="34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6D748">
            <w:pPr>
              <w:spacing w:after="0" w:line="259" w:lineRule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eastAsia="zh-CN"/>
              </w:rPr>
              <w:t>□心理周桌游第一期（25年）</w:t>
            </w:r>
            <w:r>
              <w:rPr>
                <w:rFonts w:hint="eastAsia"/>
                <w:color w:val="000000"/>
                <w:szCs w:val="21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Cs w:val="21"/>
                <w:lang w:eastAsia="zh-CN"/>
              </w:rPr>
              <w:t>□心理周桌游第二期（26年）</w:t>
            </w:r>
            <w:r>
              <w:rPr>
                <w:rFonts w:hint="eastAsia"/>
                <w:color w:val="000000"/>
                <w:szCs w:val="21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Cs w:val="21"/>
                <w:lang w:eastAsia="zh-CN"/>
              </w:rPr>
              <w:t>□英语单词打卡</w:t>
            </w:r>
            <w:r>
              <w:rPr>
                <w:rFonts w:hint="eastAsia"/>
                <w:color w:val="000000"/>
                <w:szCs w:val="21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Cs w:val="21"/>
                <w:lang w:eastAsia="zh-CN"/>
              </w:rPr>
              <w:t>☑每日幸福小事打卡</w:t>
            </w:r>
            <w:r>
              <w:rPr>
                <w:rFonts w:hint="eastAsia"/>
                <w:color w:val="000000"/>
                <w:szCs w:val="21"/>
                <w:lang w:eastAsia="zh-CN"/>
              </w:rPr>
              <w:br w:type="textWrapping"/>
            </w:r>
            <w:r>
              <w:rPr>
                <w:rFonts w:hint="eastAsia" w:cs="Arial"/>
                <w:color w:val="000000"/>
                <w:szCs w:val="21"/>
                <w:lang w:eastAsia="zh-CN"/>
              </w:rPr>
              <w:t>☑</w:t>
            </w:r>
            <w:r>
              <w:rPr>
                <w:rFonts w:hint="eastAsia"/>
                <w:color w:val="000000"/>
                <w:szCs w:val="21"/>
                <w:lang w:eastAsia="zh-CN"/>
              </w:rPr>
              <w:t>其他：</w:t>
            </w:r>
            <w:r>
              <w:rPr>
                <w:rFonts w:hint="eastAsia"/>
                <w:color w:val="000000"/>
                <w:szCs w:val="21"/>
                <w:lang w:val="en-US" w:eastAsia="zh-CN"/>
              </w:rPr>
              <w:t>春游</w:t>
            </w:r>
          </w:p>
        </w:tc>
        <w:tc>
          <w:tcPr>
            <w:tcW w:w="13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DC810">
            <w:pPr>
              <w:spacing w:after="0" w:line="259" w:lineRule="auto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3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0DEA9">
            <w:pPr>
              <w:spacing w:after="0" w:line="259" w:lineRule="auto"/>
              <w:jc w:val="center"/>
              <w:rPr>
                <w:szCs w:val="21"/>
                <w:lang w:eastAsia="zh-CN"/>
              </w:rPr>
            </w:pPr>
          </w:p>
        </w:tc>
      </w:tr>
    </w:tbl>
    <w:p w14:paraId="42C8171E">
      <w:pPr>
        <w:spacing w:before="160" w:after="80"/>
      </w:pPr>
      <w:r>
        <w:rPr>
          <w:rFonts w:eastAsia="黑体"/>
          <w:b/>
          <w:color w:val="17365D"/>
        </w:rPr>
        <w:t>本部分证明材料附件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1E0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BA188">
            <w:pPr>
              <w:spacing w:after="0" w:line="269" w:lineRule="auto"/>
            </w:pPr>
            <w:r>
              <w:rPr>
                <w:rFonts w:eastAsia="黑体"/>
                <w:b/>
                <w:color w:val="000000"/>
                <w:sz w:val="19"/>
              </w:rPr>
              <w:t>附件清单：编号</w:t>
            </w:r>
            <w:r>
              <w:rPr>
                <w:rFonts w:hint="eastAsia" w:eastAsia="黑体"/>
                <w:b/>
                <w:color w:val="000000"/>
                <w:sz w:val="19"/>
                <w:lang w:eastAsia="zh-CN"/>
              </w:rPr>
              <w:t>&amp;</w:t>
            </w:r>
            <w:r>
              <w:rPr>
                <w:rFonts w:eastAsia="黑体"/>
                <w:b/>
                <w:color w:val="000000"/>
                <w:sz w:val="19"/>
              </w:rPr>
              <w:t>材料</w:t>
            </w:r>
          </w:p>
        </w:tc>
      </w:tr>
      <w:tr w14:paraId="2FCA4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4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3B1D7">
            <w:pPr>
              <w:spacing w:after="0" w:line="269" w:lineRule="auto"/>
            </w:pPr>
            <w:r>
              <w:rPr>
                <w:color w:val="6B7280"/>
                <w:sz w:val="18"/>
              </w:rPr>
              <w:t>在此粘贴截图/照片</w:t>
            </w:r>
            <w:r>
              <w:rPr>
                <w:color w:val="6B7280"/>
                <w:sz w:val="18"/>
              </w:rPr>
              <w:br w:type="textWrapping"/>
            </w:r>
            <w:r>
              <w:rPr>
                <w:color w:val="6B7280"/>
                <w:sz w:val="18"/>
              </w:rPr>
              <w:br w:type="textWrapping"/>
            </w:r>
            <w:r>
              <w:rPr>
                <w:color w:val="6B7280"/>
                <w:sz w:val="18"/>
              </w:rPr>
              <w:br w:type="textWrapping"/>
            </w:r>
            <w:r>
              <w:rPr>
                <w:color w:val="6B7280"/>
                <w:sz w:val="18"/>
              </w:rPr>
              <w:br w:type="textWrapping"/>
            </w:r>
          </w:p>
        </w:tc>
      </w:tr>
    </w:tbl>
    <w:p w14:paraId="7DC6A854">
      <w:r>
        <w:br w:type="page"/>
      </w:r>
    </w:p>
    <w:p w14:paraId="4934A4B6">
      <w:pPr>
        <w:spacing w:after="100"/>
      </w:pPr>
      <w:r>
        <w:rPr>
          <w:rFonts w:eastAsia="黑体"/>
          <w:b/>
          <w:color w:val="17365D"/>
          <w:sz w:val="30"/>
        </w:rPr>
        <w:t>三  社会工作  （40）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2132"/>
        <w:gridCol w:w="2806"/>
        <w:gridCol w:w="1545"/>
        <w:gridCol w:w="755"/>
        <w:gridCol w:w="1383"/>
      </w:tblGrid>
      <w:tr w14:paraId="3C1D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FC040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申报</w:t>
            </w:r>
          </w:p>
        </w:tc>
        <w:tc>
          <w:tcPr>
            <w:tcW w:w="21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EFA78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项目/认定标准</w:t>
            </w:r>
          </w:p>
        </w:tc>
        <w:tc>
          <w:tcPr>
            <w:tcW w:w="280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B8F4E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申请事实说明</w:t>
            </w:r>
          </w:p>
        </w:tc>
        <w:tc>
          <w:tcPr>
            <w:tcW w:w="154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588A4">
            <w:pPr>
              <w:spacing w:after="0" w:line="269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rFonts w:hint="eastAsia" w:eastAsia="黑体"/>
                <w:b/>
                <w:color w:val="FFFFFF"/>
                <w:sz w:val="24"/>
                <w:szCs w:val="24"/>
                <w:lang w:eastAsia="zh-CN"/>
              </w:rPr>
              <w:t>具体</w:t>
            </w:r>
          </w:p>
        </w:tc>
        <w:tc>
          <w:tcPr>
            <w:tcW w:w="75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7C53D">
            <w:pPr>
              <w:spacing w:after="0" w:line="269" w:lineRule="auto"/>
              <w:jc w:val="center"/>
              <w:rPr>
                <w:rFonts w:eastAsia="黑体"/>
                <w:b/>
                <w:color w:val="FFFFFF"/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</w:t>
            </w:r>
          </w:p>
          <w:p w14:paraId="6766577A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分值</w:t>
            </w:r>
          </w:p>
        </w:tc>
        <w:tc>
          <w:tcPr>
            <w:tcW w:w="138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C480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附件编号</w:t>
            </w:r>
          </w:p>
        </w:tc>
      </w:tr>
      <w:tr w14:paraId="2D2F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" w:hRule="atLeast"/>
        </w:trPr>
        <w:tc>
          <w:tcPr>
            <w:tcW w:w="791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1E05A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C1</w:t>
            </w:r>
          </w:p>
        </w:tc>
        <w:tc>
          <w:tcPr>
            <w:tcW w:w="213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8A945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班级工作（</w:t>
            </w: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14）</w:t>
            </w:r>
          </w:p>
        </w:tc>
        <w:tc>
          <w:tcPr>
            <w:tcW w:w="28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2AE56">
            <w:pPr>
              <w:spacing w:after="0" w:line="259" w:lineRule="auto"/>
              <w:rPr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第一学期：</w:t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□班长/团总支</w:t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□团支部书记</w:t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□其他班委</w:t>
            </w:r>
          </w:p>
        </w:tc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CCDF">
            <w:pPr>
              <w:spacing w:after="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18"/>
                <w:szCs w:val="20"/>
                <w:lang w:eastAsia="zh-CN"/>
              </w:rPr>
              <w:t>职务：</w:t>
            </w:r>
            <w:r>
              <w:rPr>
                <w:rFonts w:hint="eastAsia"/>
                <w:sz w:val="18"/>
                <w:szCs w:val="20"/>
                <w:lang w:eastAsia="zh-CN"/>
              </w:rPr>
              <w:br w:type="textWrapping"/>
            </w:r>
          </w:p>
        </w:tc>
        <w:tc>
          <w:tcPr>
            <w:tcW w:w="755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E4042">
            <w:pPr>
              <w:spacing w:after="0" w:line="259" w:lineRule="auto"/>
              <w:jc w:val="center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383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3F520">
            <w:pPr>
              <w:spacing w:after="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18"/>
                <w:szCs w:val="20"/>
                <w:lang w:eastAsia="zh-CN"/>
              </w:rPr>
              <w:t>由评审小组核查班委公示及任职情况</w:t>
            </w:r>
          </w:p>
        </w:tc>
      </w:tr>
      <w:tr w14:paraId="0937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" w:hRule="atLeast"/>
        </w:trPr>
        <w:tc>
          <w:tcPr>
            <w:tcW w:w="791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127A8">
            <w:pPr>
              <w:spacing w:after="0" w:line="259" w:lineRule="auto"/>
              <w:jc w:val="center"/>
              <w:rPr>
                <w:lang w:eastAsia="zh-CN"/>
              </w:rPr>
            </w:pPr>
          </w:p>
        </w:tc>
        <w:tc>
          <w:tcPr>
            <w:tcW w:w="213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B212A">
            <w:pPr>
              <w:spacing w:after="0" w:line="259" w:lineRule="auto"/>
              <w:jc w:val="center"/>
              <w:rPr>
                <w:lang w:eastAsia="zh-CN"/>
              </w:rPr>
            </w:pPr>
          </w:p>
        </w:tc>
        <w:tc>
          <w:tcPr>
            <w:tcW w:w="28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40686">
            <w:pPr>
              <w:spacing w:after="0" w:line="259" w:lineRule="auto"/>
              <w:rPr>
                <w:color w:val="000000"/>
                <w:sz w:val="18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第二学期：</w:t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□正副班长/团总支/党章学习小组组长</w:t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□班委组组长/团支部书记</w:t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 w:val="18"/>
                <w:szCs w:val="20"/>
                <w:lang w:eastAsia="zh-CN"/>
              </w:rPr>
              <w:t>□其他班委</w:t>
            </w:r>
          </w:p>
        </w:tc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B1A59">
            <w:pPr>
              <w:spacing w:after="0" w:line="259" w:lineRule="auto"/>
              <w:jc w:val="center"/>
              <w:rPr>
                <w:sz w:val="18"/>
                <w:szCs w:val="20"/>
                <w:lang w:eastAsia="zh-CN"/>
              </w:rPr>
            </w:pPr>
            <w:r>
              <w:rPr>
                <w:rFonts w:hint="eastAsia"/>
                <w:sz w:val="18"/>
                <w:szCs w:val="20"/>
                <w:lang w:eastAsia="zh-CN"/>
              </w:rPr>
              <w:t>职务：</w:t>
            </w:r>
          </w:p>
          <w:p w14:paraId="0AAE8FBE">
            <w:pPr>
              <w:spacing w:after="0" w:line="259" w:lineRule="auto"/>
              <w:jc w:val="center"/>
              <w:rPr>
                <w:sz w:val="18"/>
                <w:szCs w:val="20"/>
                <w:lang w:eastAsia="zh-CN"/>
              </w:rPr>
            </w:pPr>
          </w:p>
        </w:tc>
        <w:tc>
          <w:tcPr>
            <w:tcW w:w="755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D2378">
            <w:pPr>
              <w:spacing w:after="0" w:line="259" w:lineRule="auto"/>
              <w:jc w:val="center"/>
              <w:rPr>
                <w:color w:val="000000"/>
                <w:sz w:val="18"/>
                <w:szCs w:val="20"/>
                <w:lang w:eastAsia="zh-CN"/>
              </w:rPr>
            </w:pPr>
          </w:p>
        </w:tc>
        <w:tc>
          <w:tcPr>
            <w:tcW w:w="1383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69C52">
            <w:pPr>
              <w:spacing w:after="0" w:line="259" w:lineRule="auto"/>
              <w:jc w:val="center"/>
              <w:rPr>
                <w:color w:val="000000"/>
                <w:sz w:val="18"/>
                <w:szCs w:val="20"/>
                <w:lang w:eastAsia="zh-CN"/>
              </w:rPr>
            </w:pPr>
          </w:p>
        </w:tc>
      </w:tr>
      <w:tr w14:paraId="14FC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773D9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C2</w:t>
            </w:r>
          </w:p>
        </w:tc>
        <w:tc>
          <w:tcPr>
            <w:tcW w:w="21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41CC1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其他工作（12）</w:t>
            </w:r>
          </w:p>
        </w:tc>
        <w:tc>
          <w:tcPr>
            <w:tcW w:w="28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FF88C">
            <w:pPr>
              <w:spacing w:after="0" w:line="259" w:lineRule="auto"/>
              <w:rPr>
                <w:rFonts w:hint="default" w:cs="Arial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Arial"/>
                <w:color w:val="000000"/>
                <w:sz w:val="18"/>
                <w:szCs w:val="20"/>
                <w:lang w:eastAsia="zh-CN"/>
              </w:rPr>
              <w:t>□</w:t>
            </w:r>
            <w:r>
              <w:rPr>
                <w:rFonts w:cs="Arial"/>
                <w:color w:val="000000"/>
                <w:sz w:val="18"/>
                <w:szCs w:val="20"/>
                <w:lang w:eastAsia="zh-CN"/>
              </w:rPr>
              <w:t>校团委/校学生会：</w:t>
            </w:r>
            <w:r>
              <w:rPr>
                <w:rFonts w:cs="Arial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 w:cs="Arial"/>
                <w:color w:val="000000"/>
                <w:sz w:val="18"/>
                <w:szCs w:val="20"/>
                <w:lang w:eastAsia="zh-CN"/>
              </w:rPr>
              <w:t>□</w:t>
            </w:r>
            <w:r>
              <w:rPr>
                <w:rFonts w:cs="Arial"/>
                <w:color w:val="000000"/>
                <w:sz w:val="18"/>
                <w:szCs w:val="20"/>
                <w:lang w:eastAsia="zh-CN"/>
              </w:rPr>
              <w:t>书院自管会：</w:t>
            </w:r>
            <w:r>
              <w:rPr>
                <w:rFonts w:cs="Arial"/>
                <w:color w:val="000000"/>
                <w:sz w:val="18"/>
                <w:szCs w:val="20"/>
                <w:lang w:eastAsia="zh-CN"/>
              </w:rPr>
              <w:br w:type="textWrapping"/>
            </w:r>
            <w:r>
              <w:rPr>
                <w:rFonts w:hint="eastAsia" w:cs="Arial"/>
                <w:color w:val="000000"/>
                <w:sz w:val="18"/>
                <w:szCs w:val="20"/>
                <w:lang w:eastAsia="zh-CN"/>
              </w:rPr>
              <w:t>☑</w:t>
            </w:r>
            <w:r>
              <w:rPr>
                <w:rFonts w:cs="Arial"/>
                <w:color w:val="000000"/>
                <w:sz w:val="18"/>
                <w:szCs w:val="20"/>
                <w:lang w:eastAsia="zh-CN"/>
              </w:rPr>
              <w:t>学校社团：</w:t>
            </w:r>
            <w:r>
              <w:rPr>
                <w:rFonts w:hint="eastAsia" w:cs="Arial"/>
                <w:color w:val="000000"/>
                <w:sz w:val="18"/>
                <w:szCs w:val="20"/>
                <w:lang w:val="en-US" w:eastAsia="zh-CN"/>
              </w:rPr>
              <w:t>青苗社</w:t>
            </w:r>
          </w:p>
        </w:tc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EE3EF">
            <w:pPr>
              <w:spacing w:after="0" w:line="259" w:lineRule="auto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职务：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社员</w:t>
            </w:r>
          </w:p>
        </w:tc>
        <w:tc>
          <w:tcPr>
            <w:tcW w:w="7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B0FD4">
            <w:pPr>
              <w:spacing w:after="0" w:line="259" w:lineRule="auto"/>
              <w:jc w:val="center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B2737">
            <w:pPr>
              <w:spacing w:after="0" w:line="259" w:lineRule="auto"/>
              <w:jc w:val="center"/>
              <w:rPr>
                <w:sz w:val="20"/>
                <w:szCs w:val="20"/>
              </w:rPr>
            </w:pPr>
          </w:p>
        </w:tc>
      </w:tr>
      <w:tr w14:paraId="7CF0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D23AA">
            <w:pPr>
              <w:spacing w:after="0" w:line="259" w:lineRule="auto"/>
              <w:jc w:val="center"/>
              <w:rPr>
                <w:lang w:eastAsia="zh-CN"/>
              </w:rPr>
            </w:pPr>
            <w:r>
              <w:rPr>
                <w:rFonts w:hint="eastAsia"/>
                <w:color w:val="000000"/>
                <w:sz w:val="17"/>
                <w:lang w:eastAsia="zh-CN"/>
              </w:rPr>
              <w:t>C3</w:t>
            </w:r>
          </w:p>
        </w:tc>
        <w:tc>
          <w:tcPr>
            <w:tcW w:w="213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F6AB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社会实践与志愿活动（14）</w:t>
            </w:r>
          </w:p>
        </w:tc>
        <w:tc>
          <w:tcPr>
            <w:tcW w:w="28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CC3A8">
            <w:pPr>
              <w:spacing w:after="0" w:line="259" w:lineRule="auto"/>
              <w:rPr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cs="Arial"/>
                <w:color w:val="000000"/>
                <w:szCs w:val="21"/>
                <w:lang w:eastAsia="zh-CN"/>
              </w:rPr>
              <w:t>□</w:t>
            </w:r>
            <w:r>
              <w:rPr>
                <w:color w:val="000000"/>
                <w:sz w:val="20"/>
                <w:szCs w:val="20"/>
              </w:rPr>
              <w:t>大型支教活动</w:t>
            </w:r>
          </w:p>
        </w:tc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ACD17">
            <w:pPr>
              <w:spacing w:after="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名称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</w:p>
        </w:tc>
        <w:tc>
          <w:tcPr>
            <w:tcW w:w="7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AA2A8">
            <w:pPr>
              <w:spacing w:after="0"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EBC74">
            <w:pPr>
              <w:spacing w:after="0" w:line="259" w:lineRule="auto"/>
              <w:jc w:val="center"/>
              <w:rPr>
                <w:sz w:val="20"/>
                <w:szCs w:val="20"/>
              </w:rPr>
            </w:pPr>
          </w:p>
        </w:tc>
      </w:tr>
      <w:tr w14:paraId="5DFE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BC3A4">
            <w:pPr>
              <w:spacing w:after="0" w:line="259" w:lineRule="auto"/>
              <w:jc w:val="center"/>
              <w:rPr>
                <w:lang w:eastAsia="zh-CN"/>
              </w:rPr>
            </w:pPr>
          </w:p>
        </w:tc>
        <w:tc>
          <w:tcPr>
            <w:tcW w:w="213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D4192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95375">
            <w:pPr>
              <w:spacing w:after="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 w:cs="Arial"/>
                <w:color w:val="000000"/>
                <w:szCs w:val="21"/>
                <w:lang w:eastAsia="zh-CN"/>
              </w:rPr>
              <w:t>☑</w:t>
            </w:r>
            <w:r>
              <w:rPr>
                <w:color w:val="000000"/>
                <w:sz w:val="20"/>
                <w:szCs w:val="20"/>
                <w:lang w:eastAsia="zh-CN"/>
              </w:rPr>
              <w:t>其他大型志愿服务</w:t>
            </w:r>
            <w:r>
              <w:rPr>
                <w:color w:val="000000"/>
                <w:sz w:val="20"/>
                <w:szCs w:val="20"/>
                <w:lang w:eastAsia="zh-CN"/>
              </w:rPr>
              <w:br w:type="textWrapping"/>
            </w:r>
            <w:r>
              <w:rPr>
                <w:color w:val="000000"/>
                <w:sz w:val="20"/>
                <w:szCs w:val="20"/>
                <w:lang w:eastAsia="zh-CN"/>
              </w:rPr>
              <w:t>与社会实践</w:t>
            </w:r>
          </w:p>
        </w:tc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38C0B">
            <w:pPr>
              <w:spacing w:after="0" w:line="259" w:lineRule="auto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20"/>
                <w:lang w:eastAsia="zh-CN"/>
              </w:rPr>
              <w:t>名称：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2026年寒假返校宣讲社会实践</w:t>
            </w:r>
          </w:p>
        </w:tc>
        <w:tc>
          <w:tcPr>
            <w:tcW w:w="7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041FD">
            <w:pPr>
              <w:spacing w:after="0" w:line="259" w:lineRule="auto"/>
              <w:jc w:val="center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03F09">
            <w:pPr>
              <w:spacing w:after="0" w:line="259" w:lineRule="auto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寒假返校宣讲社会实践十佳团队奖</w:t>
            </w:r>
          </w:p>
        </w:tc>
      </w:tr>
      <w:tr w14:paraId="06DDA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820D4">
            <w:pPr>
              <w:spacing w:after="0" w:line="259" w:lineRule="auto"/>
              <w:jc w:val="center"/>
              <w:rPr>
                <w:lang w:eastAsia="zh-CN"/>
              </w:rPr>
            </w:pPr>
          </w:p>
        </w:tc>
        <w:tc>
          <w:tcPr>
            <w:tcW w:w="213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0241B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5F767">
            <w:pPr>
              <w:spacing w:after="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 w:cs="Arial"/>
                <w:color w:val="000000"/>
                <w:szCs w:val="21"/>
                <w:lang w:eastAsia="zh-CN"/>
              </w:rPr>
              <w:t>☑</w:t>
            </w:r>
            <w:r>
              <w:rPr>
                <w:color w:val="000000"/>
                <w:sz w:val="20"/>
                <w:szCs w:val="20"/>
                <w:lang w:eastAsia="zh-CN"/>
              </w:rPr>
              <w:t>常规志愿服务与社会实践</w:t>
            </w:r>
          </w:p>
        </w:tc>
        <w:tc>
          <w:tcPr>
            <w:tcW w:w="15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0EADB">
            <w:pPr>
              <w:spacing w:after="0" w:line="259" w:lineRule="auto"/>
              <w:jc w:val="center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20"/>
                <w:lang w:eastAsia="zh-CN"/>
              </w:rPr>
              <w:t>名称及总时长：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数星阁——困境儿童助学项目，38小时；复旦青苗社“小小实验，育我青苗”——学前儿童科学素养提升志愿服务项目，33小时</w:t>
            </w:r>
          </w:p>
        </w:tc>
        <w:tc>
          <w:tcPr>
            <w:tcW w:w="7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EB57E">
            <w:pPr>
              <w:spacing w:after="0" w:line="259" w:lineRule="auto"/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3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565C2">
            <w:pPr>
              <w:spacing w:after="0" w:line="259" w:lineRule="auto"/>
              <w:jc w:val="center"/>
              <w:rPr>
                <w:rFonts w:hint="eastAsia" w:eastAsia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数星阁——困境儿童助学项目志愿项目</w:t>
            </w:r>
            <w:r>
              <w:rPr>
                <w:rFonts w:hint="eastAsia"/>
                <w:sz w:val="20"/>
                <w:szCs w:val="20"/>
                <w:lang w:eastAsia="zh-CN"/>
              </w:rPr>
              <w:t>；复旦青苗社“小小实验，育我青苗”——学前儿童科学素养提升志愿服务项目</w:t>
            </w:r>
          </w:p>
        </w:tc>
      </w:tr>
    </w:tbl>
    <w:p w14:paraId="0122247F">
      <w:pPr>
        <w:spacing w:before="160" w:after="80"/>
      </w:pPr>
      <w:r>
        <w:rPr>
          <w:rFonts w:eastAsia="黑体"/>
          <w:b/>
          <w:color w:val="17365D"/>
        </w:rPr>
        <w:t>本部分证明材料附件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E31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C4D3">
            <w:pPr>
              <w:spacing w:after="0" w:line="269" w:lineRule="auto"/>
            </w:pPr>
            <w:r>
              <w:rPr>
                <w:rFonts w:eastAsia="黑体"/>
                <w:b/>
                <w:color w:val="000000"/>
                <w:sz w:val="19"/>
              </w:rPr>
              <w:t>附件清单：编号</w:t>
            </w:r>
            <w:r>
              <w:rPr>
                <w:rFonts w:hint="eastAsia" w:eastAsia="黑体"/>
                <w:b/>
                <w:color w:val="000000"/>
                <w:sz w:val="19"/>
                <w:lang w:eastAsia="zh-CN"/>
              </w:rPr>
              <w:t>&amp;</w:t>
            </w:r>
            <w:r>
              <w:rPr>
                <w:rFonts w:eastAsia="黑体"/>
                <w:b/>
                <w:color w:val="000000"/>
                <w:sz w:val="19"/>
              </w:rPr>
              <w:t>材料</w:t>
            </w:r>
          </w:p>
        </w:tc>
      </w:tr>
      <w:tr w14:paraId="76ED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4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3F363">
            <w:pPr>
              <w:spacing w:after="0" w:line="269" w:lineRule="auto"/>
            </w:pPr>
            <w:r>
              <w:rPr>
                <w:color w:val="6B7280"/>
                <w:sz w:val="18"/>
              </w:rPr>
              <w:object>
                <v:shape id="_x0000_i1025" o:spt="75" type="#_x0000_t75" style="height:65.5pt;width:72.5pt;" o:ole="t" filled="f" o:preferrelative="t" stroked="f" coordsize="21600,21600"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7">
                  <o:LockedField>false</o:LockedField>
                </o:OLEObject>
              </w:object>
            </w:r>
            <w:r>
              <w:rPr>
                <w:color w:val="6B7280"/>
                <w:sz w:val="18"/>
              </w:rPr>
              <w:object>
                <v:shape id="_x0000_i1026" o:spt="75" type="#_x0000_t75" style="height:65.5pt;width:72.5pt;" o:ole="t" filled="f" o:preferrelative="t" stroked="f" coordsize="21600,21600"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9">
                  <o:LockedField>false</o:LockedField>
                </o:OLEObject>
              </w:object>
            </w:r>
            <w:r>
              <w:rPr>
                <w:color w:val="6B7280"/>
                <w:sz w:val="18"/>
              </w:rPr>
              <w:object>
                <v:shape id="_x0000_i1027" o:spt="75" type="#_x0000_t75" style="height:65.5pt;width:72.5pt;" o:ole="t" filled="f" o:preferrelative="t" stroked="f" coordsize="21600,21600"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Package" ShapeID="_x0000_i1027" DrawAspect="Icon" ObjectID="_1468075727" r:id="rId11">
                  <o:LockedField>false</o:LockedField>
                </o:OLEObject>
              </w:object>
            </w:r>
            <w:r>
              <w:rPr>
                <w:color w:val="6B7280"/>
                <w:sz w:val="18"/>
              </w:rPr>
              <w:br w:type="textWrapping"/>
            </w:r>
            <w:r>
              <w:rPr>
                <w:color w:val="6B7280"/>
                <w:sz w:val="18"/>
              </w:rPr>
              <w:br w:type="textWrapping"/>
            </w:r>
            <w:r>
              <w:rPr>
                <w:color w:val="6B7280"/>
                <w:sz w:val="18"/>
              </w:rPr>
              <w:br w:type="textWrapping"/>
            </w:r>
          </w:p>
        </w:tc>
      </w:tr>
    </w:tbl>
    <w:p w14:paraId="1CE271A5">
      <w:pPr>
        <w:spacing w:after="100"/>
        <w:rPr>
          <w:rFonts w:eastAsia="黑体"/>
          <w:b/>
          <w:color w:val="17365D"/>
          <w:sz w:val="30"/>
        </w:rPr>
      </w:pPr>
    </w:p>
    <w:p w14:paraId="5B9099E1">
      <w:pPr>
        <w:spacing w:after="100"/>
        <w:rPr>
          <w:rFonts w:eastAsia="黑体"/>
          <w:b/>
          <w:color w:val="17365D"/>
          <w:sz w:val="30"/>
        </w:rPr>
      </w:pPr>
    </w:p>
    <w:p w14:paraId="530B0D30">
      <w:pPr>
        <w:spacing w:after="100"/>
        <w:rPr>
          <w:rFonts w:eastAsia="黑体"/>
          <w:b/>
          <w:color w:val="17365D"/>
          <w:sz w:val="30"/>
        </w:rPr>
      </w:pPr>
      <w:bookmarkStart w:id="0" w:name="_GoBack"/>
      <w:bookmarkEnd w:id="0"/>
    </w:p>
    <w:p w14:paraId="378D59F6">
      <w:pPr>
        <w:spacing w:after="100"/>
        <w:rPr>
          <w:rFonts w:eastAsia="黑体"/>
          <w:b/>
          <w:color w:val="17365D"/>
          <w:sz w:val="30"/>
        </w:rPr>
      </w:pPr>
      <w:r>
        <w:rPr>
          <w:rFonts w:eastAsia="黑体"/>
          <w:b/>
          <w:color w:val="17365D"/>
          <w:sz w:val="30"/>
        </w:rPr>
        <w:t>四  体育文艺  （20）</w:t>
      </w:r>
    </w:p>
    <w:p w14:paraId="44C1005E">
      <w:pPr>
        <w:spacing w:after="80" w:line="252" w:lineRule="auto"/>
        <w:rPr>
          <w:rFonts w:eastAsia="黑体"/>
          <w:sz w:val="28"/>
          <w:szCs w:val="28"/>
          <w:lang w:eastAsia="zh-CN"/>
        </w:rPr>
      </w:pPr>
      <w:r>
        <w:rPr>
          <w:rFonts w:eastAsia="黑体"/>
          <w:b/>
          <w:color w:val="17365D"/>
          <w:sz w:val="28"/>
          <w:szCs w:val="28"/>
        </w:rPr>
        <w:t>（一）体育</w:t>
      </w:r>
      <w:r>
        <w:rPr>
          <w:rFonts w:hint="eastAsia" w:eastAsia="黑体"/>
          <w:b/>
          <w:color w:val="17365D"/>
          <w:sz w:val="28"/>
          <w:szCs w:val="28"/>
          <w:lang w:eastAsia="zh-CN"/>
        </w:rPr>
        <w:t>（10）</w:t>
      </w:r>
    </w:p>
    <w:tbl>
      <w:tblPr>
        <w:tblStyle w:val="33"/>
        <w:tblW w:w="9221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1926"/>
        <w:gridCol w:w="3894"/>
        <w:gridCol w:w="1290"/>
        <w:gridCol w:w="1314"/>
      </w:tblGrid>
      <w:tr w14:paraId="5952C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tblHeader/>
        </w:trPr>
        <w:tc>
          <w:tcPr>
            <w:tcW w:w="7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7F35C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申报</w:t>
            </w:r>
          </w:p>
        </w:tc>
        <w:tc>
          <w:tcPr>
            <w:tcW w:w="192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FE8C3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389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1609A">
            <w:pPr>
              <w:spacing w:after="0" w:line="269" w:lineRule="auto"/>
              <w:jc w:val="center"/>
              <w:rPr>
                <w:rFonts w:eastAsia="黑体"/>
                <w:sz w:val="24"/>
                <w:szCs w:val="24"/>
                <w:lang w:eastAsia="zh-CN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  <w:lang w:eastAsia="zh-CN"/>
              </w:rPr>
              <w:t>申请事实说明</w:t>
            </w:r>
            <w:r>
              <w:rPr>
                <w:rFonts w:hint="eastAsia" w:eastAsia="黑体"/>
                <w:b/>
                <w:color w:val="FFFFFF"/>
                <w:sz w:val="24"/>
                <w:szCs w:val="24"/>
                <w:lang w:eastAsia="zh-CN"/>
              </w:rPr>
              <w:t>（活动名称填写）</w:t>
            </w:r>
          </w:p>
        </w:tc>
        <w:tc>
          <w:tcPr>
            <w:tcW w:w="129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3ACAA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申请分值</w:t>
            </w:r>
          </w:p>
        </w:tc>
        <w:tc>
          <w:tcPr>
            <w:tcW w:w="131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3E2DB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附件编号</w:t>
            </w:r>
          </w:p>
        </w:tc>
      </w:tr>
      <w:tr w14:paraId="540A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D6754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D1</w:t>
            </w:r>
          </w:p>
        </w:tc>
        <w:tc>
          <w:tcPr>
            <w:tcW w:w="19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1E83D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院系级</w:t>
            </w:r>
            <w:r>
              <w:rPr>
                <w:color w:val="000000"/>
                <w:sz w:val="20"/>
                <w:szCs w:val="20"/>
              </w:rPr>
              <w:br w:type="textWrapping"/>
            </w:r>
            <w:r>
              <w:rPr>
                <w:color w:val="000000"/>
                <w:sz w:val="20"/>
                <w:szCs w:val="20"/>
              </w:rPr>
              <w:t>（2/3/4）</w:t>
            </w: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76D7D">
            <w:pPr>
              <w:spacing w:after="0" w:line="252" w:lineRule="auto"/>
              <w:jc w:val="center"/>
              <w:rPr>
                <w:szCs w:val="21"/>
                <w:lang w:eastAsia="zh-CN"/>
              </w:rPr>
            </w:pPr>
          </w:p>
        </w:tc>
        <w:tc>
          <w:tcPr>
            <w:tcW w:w="1290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1B85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14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C7F42">
            <w:pPr>
              <w:spacing w:after="0" w:line="252" w:lineRule="auto"/>
              <w:jc w:val="center"/>
            </w:pPr>
          </w:p>
        </w:tc>
      </w:tr>
      <w:tr w14:paraId="7028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9D029">
            <w:pPr>
              <w:spacing w:after="0" w:line="252" w:lineRule="auto"/>
            </w:pPr>
          </w:p>
        </w:tc>
        <w:tc>
          <w:tcPr>
            <w:tcW w:w="19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37EB3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06FA4">
            <w:pPr>
              <w:spacing w:after="0" w:line="252" w:lineRule="auto"/>
              <w:jc w:val="center"/>
              <w:rPr>
                <w:szCs w:val="21"/>
              </w:rPr>
            </w:pPr>
          </w:p>
        </w:tc>
        <w:tc>
          <w:tcPr>
            <w:tcW w:w="1290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7E5E1">
            <w:pPr>
              <w:spacing w:after="0" w:line="252" w:lineRule="auto"/>
              <w:jc w:val="center"/>
            </w:pPr>
          </w:p>
        </w:tc>
        <w:tc>
          <w:tcPr>
            <w:tcW w:w="1314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AD9F5">
            <w:pPr>
              <w:spacing w:after="0" w:line="252" w:lineRule="auto"/>
              <w:jc w:val="center"/>
            </w:pPr>
          </w:p>
        </w:tc>
      </w:tr>
      <w:tr w14:paraId="54E9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BA4F6">
            <w:pPr>
              <w:spacing w:after="0" w:line="252" w:lineRule="auto"/>
            </w:pPr>
          </w:p>
        </w:tc>
        <w:tc>
          <w:tcPr>
            <w:tcW w:w="19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467D5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01087">
            <w:pPr>
              <w:spacing w:after="0" w:line="252" w:lineRule="auto"/>
              <w:jc w:val="center"/>
              <w:rPr>
                <w:szCs w:val="21"/>
              </w:rPr>
            </w:pPr>
          </w:p>
        </w:tc>
        <w:tc>
          <w:tcPr>
            <w:tcW w:w="1290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BCB9">
            <w:pPr>
              <w:spacing w:after="0" w:line="252" w:lineRule="auto"/>
              <w:jc w:val="center"/>
            </w:pPr>
          </w:p>
        </w:tc>
        <w:tc>
          <w:tcPr>
            <w:tcW w:w="1314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2C918">
            <w:pPr>
              <w:spacing w:after="0" w:line="252" w:lineRule="auto"/>
              <w:jc w:val="center"/>
            </w:pPr>
          </w:p>
        </w:tc>
      </w:tr>
      <w:tr w14:paraId="7D10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E5756">
            <w:pPr>
              <w:spacing w:after="0" w:line="252" w:lineRule="auto"/>
            </w:pPr>
          </w:p>
        </w:tc>
        <w:tc>
          <w:tcPr>
            <w:tcW w:w="19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92B6D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3BC61">
            <w:pPr>
              <w:spacing w:after="0" w:line="252" w:lineRule="auto"/>
              <w:jc w:val="center"/>
              <w:rPr>
                <w:szCs w:val="21"/>
              </w:rPr>
            </w:pPr>
          </w:p>
        </w:tc>
        <w:tc>
          <w:tcPr>
            <w:tcW w:w="1290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EAF87">
            <w:pPr>
              <w:spacing w:after="0" w:line="252" w:lineRule="auto"/>
              <w:jc w:val="center"/>
            </w:pPr>
          </w:p>
        </w:tc>
        <w:tc>
          <w:tcPr>
            <w:tcW w:w="1314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0A32A">
            <w:pPr>
              <w:spacing w:after="0" w:line="252" w:lineRule="auto"/>
              <w:jc w:val="center"/>
            </w:pPr>
          </w:p>
        </w:tc>
      </w:tr>
      <w:tr w14:paraId="6A4D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2834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D2</w:t>
            </w:r>
          </w:p>
        </w:tc>
        <w:tc>
          <w:tcPr>
            <w:tcW w:w="19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7563E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校级</w:t>
            </w:r>
            <w:r>
              <w:rPr>
                <w:color w:val="000000"/>
                <w:sz w:val="20"/>
                <w:szCs w:val="20"/>
              </w:rPr>
              <w:br w:type="textWrapping"/>
            </w:r>
            <w:r>
              <w:rPr>
                <w:color w:val="000000"/>
                <w:sz w:val="20"/>
                <w:szCs w:val="20"/>
              </w:rPr>
              <w:t>（3/4/5）</w:t>
            </w: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44C08">
            <w:pPr>
              <w:spacing w:after="0" w:line="252" w:lineRule="auto"/>
              <w:jc w:val="center"/>
              <w:rPr>
                <w:szCs w:val="21"/>
              </w:rPr>
            </w:pPr>
          </w:p>
        </w:tc>
        <w:tc>
          <w:tcPr>
            <w:tcW w:w="1290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C200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14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02D7B">
            <w:pPr>
              <w:spacing w:after="0" w:line="252" w:lineRule="auto"/>
              <w:jc w:val="center"/>
            </w:pPr>
          </w:p>
        </w:tc>
      </w:tr>
      <w:tr w14:paraId="34D1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153AB">
            <w:pPr>
              <w:spacing w:after="0" w:line="252" w:lineRule="auto"/>
            </w:pPr>
          </w:p>
        </w:tc>
        <w:tc>
          <w:tcPr>
            <w:tcW w:w="19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385FD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7FD98">
            <w:pPr>
              <w:spacing w:after="0" w:line="252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290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8A362">
            <w:pPr>
              <w:spacing w:after="0" w:line="252" w:lineRule="auto"/>
              <w:jc w:val="center"/>
              <w:rPr>
                <w:color w:val="000000"/>
                <w:sz w:val="17"/>
              </w:rPr>
            </w:pPr>
          </w:p>
        </w:tc>
        <w:tc>
          <w:tcPr>
            <w:tcW w:w="1314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0C77B">
            <w:pPr>
              <w:spacing w:after="0" w:line="252" w:lineRule="auto"/>
              <w:jc w:val="center"/>
              <w:rPr>
                <w:color w:val="000000"/>
                <w:sz w:val="17"/>
              </w:rPr>
            </w:pPr>
          </w:p>
        </w:tc>
      </w:tr>
      <w:tr w14:paraId="0F84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8F451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9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1B8DE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DF6A4">
            <w:pPr>
              <w:spacing w:after="0" w:line="252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290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BAAD3">
            <w:pPr>
              <w:spacing w:after="0" w:line="252" w:lineRule="auto"/>
              <w:jc w:val="center"/>
              <w:rPr>
                <w:color w:val="000000"/>
                <w:sz w:val="17"/>
              </w:rPr>
            </w:pPr>
          </w:p>
        </w:tc>
        <w:tc>
          <w:tcPr>
            <w:tcW w:w="1314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531CD">
            <w:pPr>
              <w:spacing w:after="0" w:line="252" w:lineRule="auto"/>
              <w:jc w:val="center"/>
              <w:rPr>
                <w:color w:val="000000"/>
                <w:sz w:val="17"/>
              </w:rPr>
            </w:pPr>
          </w:p>
        </w:tc>
      </w:tr>
      <w:tr w14:paraId="3949C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8847C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D3</w:t>
            </w:r>
          </w:p>
        </w:tc>
        <w:tc>
          <w:tcPr>
            <w:tcW w:w="19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F788A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市级及以上</w:t>
            </w:r>
            <w:r>
              <w:rPr>
                <w:color w:val="000000"/>
                <w:sz w:val="20"/>
                <w:szCs w:val="20"/>
              </w:rPr>
              <w:br w:type="textWrapping"/>
            </w:r>
            <w:r>
              <w:rPr>
                <w:color w:val="000000"/>
                <w:sz w:val="20"/>
                <w:szCs w:val="20"/>
              </w:rPr>
              <w:t>（4/5/6）</w:t>
            </w: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02AC2">
            <w:pPr>
              <w:spacing w:after="0" w:line="252" w:lineRule="auto"/>
              <w:jc w:val="center"/>
              <w:rPr>
                <w:szCs w:val="21"/>
              </w:rPr>
            </w:pPr>
          </w:p>
        </w:tc>
        <w:tc>
          <w:tcPr>
            <w:tcW w:w="1290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55294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14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DEC95">
            <w:pPr>
              <w:spacing w:after="0" w:line="252" w:lineRule="auto"/>
              <w:jc w:val="center"/>
            </w:pPr>
          </w:p>
        </w:tc>
      </w:tr>
      <w:tr w14:paraId="0522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77736">
            <w:pPr>
              <w:spacing w:after="0" w:line="252" w:lineRule="auto"/>
            </w:pPr>
          </w:p>
        </w:tc>
        <w:tc>
          <w:tcPr>
            <w:tcW w:w="19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349F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0A814">
            <w:pPr>
              <w:spacing w:after="0" w:line="252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290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CEBE5">
            <w:pPr>
              <w:spacing w:after="0" w:line="252" w:lineRule="auto"/>
              <w:jc w:val="center"/>
              <w:rPr>
                <w:color w:val="000000"/>
                <w:sz w:val="17"/>
              </w:rPr>
            </w:pPr>
          </w:p>
        </w:tc>
        <w:tc>
          <w:tcPr>
            <w:tcW w:w="1314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287DC">
            <w:pPr>
              <w:spacing w:after="0" w:line="252" w:lineRule="auto"/>
              <w:jc w:val="center"/>
              <w:rPr>
                <w:color w:val="000000"/>
                <w:sz w:val="17"/>
              </w:rPr>
            </w:pPr>
          </w:p>
        </w:tc>
      </w:tr>
      <w:tr w14:paraId="4EF76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8D654">
            <w:pPr>
              <w:spacing w:after="0" w:line="252" w:lineRule="auto"/>
              <w:jc w:val="center"/>
            </w:pPr>
            <w:r>
              <w:rPr>
                <w:color w:val="000000"/>
                <w:sz w:val="17"/>
              </w:rPr>
              <w:t>D4</w:t>
            </w:r>
          </w:p>
        </w:tc>
        <w:tc>
          <w:tcPr>
            <w:tcW w:w="19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317E1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其他体育项目</w:t>
            </w: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7D188">
            <w:pPr>
              <w:spacing w:after="0" w:line="252" w:lineRule="auto"/>
              <w:jc w:val="center"/>
              <w:rPr>
                <w:szCs w:val="21"/>
              </w:rPr>
            </w:pPr>
          </w:p>
        </w:tc>
        <w:tc>
          <w:tcPr>
            <w:tcW w:w="1290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E0A20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14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73E8C">
            <w:pPr>
              <w:spacing w:after="0" w:line="252" w:lineRule="auto"/>
              <w:jc w:val="center"/>
            </w:pPr>
          </w:p>
        </w:tc>
      </w:tr>
      <w:tr w14:paraId="6DCD6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C4B53">
            <w:pPr>
              <w:spacing w:after="0" w:line="252" w:lineRule="auto"/>
              <w:jc w:val="center"/>
            </w:pPr>
          </w:p>
        </w:tc>
        <w:tc>
          <w:tcPr>
            <w:tcW w:w="19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250CD">
            <w:pPr>
              <w:spacing w:after="0" w:line="252" w:lineRule="auto"/>
              <w:jc w:val="center"/>
            </w:pPr>
          </w:p>
        </w:tc>
        <w:tc>
          <w:tcPr>
            <w:tcW w:w="38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26AF0">
            <w:pPr>
              <w:spacing w:after="0" w:line="252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290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D684E">
            <w:pPr>
              <w:spacing w:after="0" w:line="252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314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7607D">
            <w:pPr>
              <w:spacing w:after="0" w:line="252" w:lineRule="auto"/>
              <w:jc w:val="center"/>
              <w:rPr>
                <w:color w:val="000000"/>
                <w:szCs w:val="21"/>
              </w:rPr>
            </w:pPr>
          </w:p>
        </w:tc>
      </w:tr>
    </w:tbl>
    <w:p w14:paraId="7B1B4C52">
      <w:pPr>
        <w:spacing w:before="120" w:after="60" w:line="252" w:lineRule="auto"/>
      </w:pPr>
      <w:r>
        <w:rPr>
          <w:rFonts w:eastAsia="黑体"/>
          <w:b/>
          <w:color w:val="17365D"/>
        </w:rPr>
        <w:t>体育项目证明材料附件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53F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BD535">
            <w:pPr>
              <w:spacing w:after="0"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附件清单：编号</w:t>
            </w:r>
            <w:r>
              <w:rPr>
                <w:rFonts w:hint="eastAsia"/>
                <w:b/>
                <w:bCs/>
                <w:color w:val="000000"/>
                <w:sz w:val="19"/>
                <w:szCs w:val="19"/>
                <w:lang w:eastAsia="zh-CN"/>
              </w:rPr>
              <w:t>&amp;</w:t>
            </w:r>
            <w:r>
              <w:rPr>
                <w:b/>
                <w:bCs/>
                <w:color w:val="000000"/>
                <w:sz w:val="19"/>
                <w:szCs w:val="19"/>
              </w:rPr>
              <w:t>材料</w:t>
            </w:r>
          </w:p>
        </w:tc>
      </w:tr>
      <w:tr w14:paraId="524E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4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0DFAA">
            <w:pPr>
              <w:spacing w:after="0" w:line="269" w:lineRule="auto"/>
            </w:pPr>
            <w:r>
              <w:rPr>
                <w:color w:val="6B7280"/>
                <w:sz w:val="18"/>
              </w:rPr>
              <w:t>在此粘贴证明截图/照片</w:t>
            </w:r>
          </w:p>
          <w:p w14:paraId="0C316609">
            <w:pPr>
              <w:spacing w:after="0" w:line="269" w:lineRule="auto"/>
            </w:pPr>
          </w:p>
          <w:p w14:paraId="5E24229C">
            <w:pPr>
              <w:spacing w:after="0" w:line="269" w:lineRule="auto"/>
            </w:pPr>
          </w:p>
          <w:p w14:paraId="2B50B57B">
            <w:pPr>
              <w:spacing w:after="0" w:line="269" w:lineRule="auto"/>
            </w:pPr>
          </w:p>
        </w:tc>
      </w:tr>
    </w:tbl>
    <w:p w14:paraId="3B80DE9F">
      <w:pPr>
        <w:spacing w:after="0" w:line="252" w:lineRule="auto"/>
      </w:pPr>
      <w:r>
        <w:br w:type="page"/>
      </w:r>
    </w:p>
    <w:p w14:paraId="59E95360">
      <w:pPr>
        <w:spacing w:after="80" w:line="252" w:lineRule="auto"/>
        <w:rPr>
          <w:rFonts w:eastAsia="黑体"/>
          <w:sz w:val="28"/>
          <w:szCs w:val="28"/>
          <w:lang w:eastAsia="zh-CN"/>
        </w:rPr>
      </w:pPr>
      <w:r>
        <w:rPr>
          <w:rFonts w:eastAsia="黑体"/>
          <w:b/>
          <w:color w:val="17365D"/>
          <w:sz w:val="28"/>
          <w:szCs w:val="28"/>
        </w:rPr>
        <w:t>（二）文艺</w:t>
      </w:r>
      <w:r>
        <w:rPr>
          <w:rFonts w:hint="eastAsia" w:eastAsia="黑体"/>
          <w:b/>
          <w:color w:val="17365D"/>
          <w:sz w:val="28"/>
          <w:szCs w:val="28"/>
          <w:lang w:eastAsia="zh-CN"/>
        </w:rPr>
        <w:t>（10）</w:t>
      </w:r>
    </w:p>
    <w:tbl>
      <w:tblPr>
        <w:tblStyle w:val="33"/>
        <w:tblW w:w="9221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2172"/>
        <w:gridCol w:w="3654"/>
        <w:gridCol w:w="1326"/>
        <w:gridCol w:w="1272"/>
      </w:tblGrid>
      <w:tr w14:paraId="3D4D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tblHeader/>
        </w:trPr>
        <w:tc>
          <w:tcPr>
            <w:tcW w:w="79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06D01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申报</w:t>
            </w:r>
          </w:p>
        </w:tc>
        <w:tc>
          <w:tcPr>
            <w:tcW w:w="21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2A51E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365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53CFF">
            <w:pPr>
              <w:spacing w:after="0" w:line="269" w:lineRule="auto"/>
              <w:jc w:val="center"/>
              <w:rPr>
                <w:rFonts w:eastAsia="黑体"/>
                <w:sz w:val="24"/>
                <w:szCs w:val="24"/>
                <w:lang w:eastAsia="zh-CN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  <w:lang w:eastAsia="zh-CN"/>
              </w:rPr>
              <w:t>申请事实说明</w:t>
            </w:r>
            <w:r>
              <w:rPr>
                <w:rFonts w:hint="eastAsia" w:eastAsia="黑体"/>
                <w:b/>
                <w:color w:val="FFFFFF"/>
                <w:sz w:val="24"/>
                <w:szCs w:val="24"/>
                <w:lang w:eastAsia="zh-CN"/>
              </w:rPr>
              <w:t>（活动名称填写）</w:t>
            </w:r>
          </w:p>
        </w:tc>
        <w:tc>
          <w:tcPr>
            <w:tcW w:w="132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1FF52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申请分值</w:t>
            </w:r>
          </w:p>
        </w:tc>
        <w:tc>
          <w:tcPr>
            <w:tcW w:w="12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CA9DC">
            <w:pPr>
              <w:spacing w:after="0" w:line="269" w:lineRule="auto"/>
              <w:jc w:val="center"/>
              <w:rPr>
                <w:sz w:val="24"/>
                <w:szCs w:val="24"/>
              </w:rPr>
            </w:pPr>
            <w:r>
              <w:rPr>
                <w:rFonts w:eastAsia="黑体"/>
                <w:b/>
                <w:color w:val="FFFFFF"/>
                <w:sz w:val="24"/>
                <w:szCs w:val="24"/>
              </w:rPr>
              <w:t>附件编号</w:t>
            </w:r>
          </w:p>
        </w:tc>
      </w:tr>
      <w:tr w14:paraId="3534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18845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</w:rPr>
              <w:t>D</w:t>
            </w:r>
            <w:r>
              <w:rPr>
                <w:rFonts w:hint="eastAsia"/>
                <w:color w:val="000000"/>
                <w:sz w:val="17"/>
                <w:lang w:eastAsia="zh-CN"/>
              </w:rPr>
              <w:t>5</w:t>
            </w:r>
          </w:p>
        </w:tc>
        <w:tc>
          <w:tcPr>
            <w:tcW w:w="21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596E2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院系级</w:t>
            </w:r>
            <w:r>
              <w:rPr>
                <w:color w:val="000000"/>
                <w:sz w:val="20"/>
                <w:szCs w:val="20"/>
              </w:rPr>
              <w:br w:type="textWrapping"/>
            </w:r>
            <w:r>
              <w:rPr>
                <w:color w:val="000000"/>
                <w:sz w:val="20"/>
                <w:szCs w:val="20"/>
              </w:rPr>
              <w:t>（2/3/4）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A3172">
            <w:pPr>
              <w:spacing w:after="0" w:line="252" w:lineRule="auto"/>
              <w:jc w:val="both"/>
            </w:pPr>
          </w:p>
        </w:tc>
        <w:tc>
          <w:tcPr>
            <w:tcW w:w="13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7B7FB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A02A9">
            <w:pPr>
              <w:spacing w:after="0" w:line="252" w:lineRule="auto"/>
              <w:jc w:val="center"/>
            </w:pPr>
          </w:p>
        </w:tc>
      </w:tr>
      <w:tr w14:paraId="053D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EB52F">
            <w:pPr>
              <w:spacing w:after="0" w:line="252" w:lineRule="auto"/>
            </w:pPr>
          </w:p>
        </w:tc>
        <w:tc>
          <w:tcPr>
            <w:tcW w:w="21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99C9F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A63B7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3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04929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2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37006">
            <w:pPr>
              <w:spacing w:after="0" w:line="252" w:lineRule="auto"/>
              <w:rPr>
                <w:color w:val="000000"/>
                <w:sz w:val="17"/>
              </w:rPr>
            </w:pPr>
          </w:p>
        </w:tc>
      </w:tr>
      <w:tr w14:paraId="0143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5FE51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21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A28D0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CA707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3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08DF0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2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1F439">
            <w:pPr>
              <w:spacing w:after="0" w:line="252" w:lineRule="auto"/>
              <w:rPr>
                <w:color w:val="000000"/>
                <w:sz w:val="17"/>
              </w:rPr>
            </w:pPr>
          </w:p>
        </w:tc>
      </w:tr>
      <w:tr w14:paraId="38CF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43931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21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2BABB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28A88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3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978D2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2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CDBF8">
            <w:pPr>
              <w:spacing w:after="0" w:line="252" w:lineRule="auto"/>
              <w:rPr>
                <w:color w:val="000000"/>
                <w:sz w:val="17"/>
              </w:rPr>
            </w:pPr>
          </w:p>
        </w:tc>
      </w:tr>
      <w:tr w14:paraId="011C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59074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</w:rPr>
              <w:t>D</w:t>
            </w:r>
            <w:r>
              <w:rPr>
                <w:rFonts w:hint="eastAsia"/>
                <w:color w:val="000000"/>
                <w:sz w:val="17"/>
                <w:lang w:eastAsia="zh-CN"/>
              </w:rPr>
              <w:t>6</w:t>
            </w:r>
          </w:p>
        </w:tc>
        <w:tc>
          <w:tcPr>
            <w:tcW w:w="21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35FEC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校级</w:t>
            </w:r>
            <w:r>
              <w:rPr>
                <w:color w:val="000000"/>
                <w:sz w:val="20"/>
                <w:szCs w:val="20"/>
              </w:rPr>
              <w:br w:type="textWrapping"/>
            </w:r>
            <w:r>
              <w:rPr>
                <w:color w:val="000000"/>
                <w:sz w:val="20"/>
                <w:szCs w:val="20"/>
              </w:rPr>
              <w:t>（3/4/5）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3B9E6">
            <w:pPr>
              <w:spacing w:after="0" w:line="252" w:lineRule="auto"/>
            </w:pPr>
          </w:p>
        </w:tc>
        <w:tc>
          <w:tcPr>
            <w:tcW w:w="13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F8C3E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3D846">
            <w:pPr>
              <w:spacing w:after="0" w:line="252" w:lineRule="auto"/>
              <w:jc w:val="center"/>
            </w:pPr>
          </w:p>
        </w:tc>
      </w:tr>
      <w:tr w14:paraId="54CA7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93363">
            <w:pPr>
              <w:spacing w:after="0" w:line="252" w:lineRule="auto"/>
            </w:pPr>
          </w:p>
        </w:tc>
        <w:tc>
          <w:tcPr>
            <w:tcW w:w="21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548F0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FAAC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3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C905F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2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B57F8">
            <w:pPr>
              <w:spacing w:after="0" w:line="252" w:lineRule="auto"/>
              <w:rPr>
                <w:color w:val="000000"/>
                <w:sz w:val="17"/>
              </w:rPr>
            </w:pPr>
          </w:p>
        </w:tc>
      </w:tr>
      <w:tr w14:paraId="4EC3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EF087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21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E646D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F8D54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3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DA04A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2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B0961">
            <w:pPr>
              <w:spacing w:after="0" w:line="252" w:lineRule="auto"/>
              <w:rPr>
                <w:color w:val="000000"/>
                <w:sz w:val="17"/>
              </w:rPr>
            </w:pPr>
          </w:p>
        </w:tc>
      </w:tr>
      <w:tr w14:paraId="3A51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FB9D8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</w:rPr>
              <w:t>D</w:t>
            </w:r>
            <w:r>
              <w:rPr>
                <w:rFonts w:hint="eastAsia"/>
                <w:color w:val="000000"/>
                <w:sz w:val="17"/>
                <w:lang w:eastAsia="zh-CN"/>
              </w:rPr>
              <w:t>7</w:t>
            </w:r>
          </w:p>
        </w:tc>
        <w:tc>
          <w:tcPr>
            <w:tcW w:w="21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96357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市级及以上</w:t>
            </w:r>
            <w:r>
              <w:rPr>
                <w:color w:val="000000"/>
                <w:sz w:val="20"/>
                <w:szCs w:val="20"/>
              </w:rPr>
              <w:br w:type="textWrapping"/>
            </w:r>
            <w:r>
              <w:rPr>
                <w:color w:val="000000"/>
                <w:sz w:val="20"/>
                <w:szCs w:val="20"/>
              </w:rPr>
              <w:t>（4/5/6）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4F293">
            <w:pPr>
              <w:spacing w:after="0" w:line="252" w:lineRule="auto"/>
            </w:pPr>
          </w:p>
        </w:tc>
        <w:tc>
          <w:tcPr>
            <w:tcW w:w="13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AAF71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96B2D">
            <w:pPr>
              <w:spacing w:after="0" w:line="252" w:lineRule="auto"/>
              <w:jc w:val="center"/>
            </w:pPr>
          </w:p>
        </w:tc>
      </w:tr>
      <w:tr w14:paraId="48FD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D6895">
            <w:pPr>
              <w:spacing w:after="0" w:line="252" w:lineRule="auto"/>
            </w:pPr>
          </w:p>
        </w:tc>
        <w:tc>
          <w:tcPr>
            <w:tcW w:w="21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106B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CAF1E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3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6C7FF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2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36104">
            <w:pPr>
              <w:spacing w:after="0" w:line="252" w:lineRule="auto"/>
              <w:rPr>
                <w:color w:val="000000"/>
                <w:sz w:val="17"/>
              </w:rPr>
            </w:pPr>
          </w:p>
        </w:tc>
      </w:tr>
      <w:tr w14:paraId="30C9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797" w:type="dxa"/>
            <w:vMerge w:val="restart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10D92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000000"/>
                <w:sz w:val="17"/>
              </w:rPr>
              <w:t>D</w:t>
            </w:r>
            <w:r>
              <w:rPr>
                <w:rFonts w:hint="eastAsia"/>
                <w:color w:val="000000"/>
                <w:sz w:val="17"/>
                <w:lang w:eastAsia="zh-CN"/>
              </w:rPr>
              <w:t>8</w:t>
            </w:r>
          </w:p>
        </w:tc>
        <w:tc>
          <w:tcPr>
            <w:tcW w:w="21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283FC">
            <w:pPr>
              <w:spacing w:after="0" w:line="259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其他文艺项目</w:t>
            </w: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549A">
            <w:pPr>
              <w:spacing w:after="0" w:line="252" w:lineRule="auto"/>
            </w:pPr>
          </w:p>
        </w:tc>
        <w:tc>
          <w:tcPr>
            <w:tcW w:w="1326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09407">
            <w:pPr>
              <w:spacing w:after="0" w:line="252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7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A296">
            <w:pPr>
              <w:spacing w:after="0" w:line="252" w:lineRule="auto"/>
              <w:jc w:val="center"/>
            </w:pPr>
          </w:p>
        </w:tc>
      </w:tr>
      <w:tr w14:paraId="617B2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797" w:type="dxa"/>
            <w:vMerge w:val="continue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A931">
            <w:pPr>
              <w:spacing w:after="0" w:line="252" w:lineRule="auto"/>
            </w:pPr>
          </w:p>
        </w:tc>
        <w:tc>
          <w:tcPr>
            <w:tcW w:w="21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98A6E">
            <w:pPr>
              <w:spacing w:after="0" w:line="252" w:lineRule="auto"/>
            </w:pPr>
          </w:p>
        </w:tc>
        <w:tc>
          <w:tcPr>
            <w:tcW w:w="36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05855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326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97B76">
            <w:pPr>
              <w:spacing w:after="0" w:line="252" w:lineRule="auto"/>
              <w:rPr>
                <w:color w:val="000000"/>
                <w:sz w:val="17"/>
              </w:rPr>
            </w:pPr>
          </w:p>
        </w:tc>
        <w:tc>
          <w:tcPr>
            <w:tcW w:w="1272" w:type="dxa"/>
            <w:vMerge w:val="continu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3BC1">
            <w:pPr>
              <w:spacing w:after="0" w:line="252" w:lineRule="auto"/>
              <w:rPr>
                <w:color w:val="000000"/>
                <w:sz w:val="17"/>
              </w:rPr>
            </w:pPr>
          </w:p>
        </w:tc>
      </w:tr>
    </w:tbl>
    <w:p w14:paraId="4C584115">
      <w:pPr>
        <w:spacing w:before="120" w:after="60" w:line="252" w:lineRule="auto"/>
      </w:pPr>
      <w:r>
        <w:rPr>
          <w:rFonts w:eastAsia="黑体"/>
          <w:b/>
          <w:color w:val="17365D"/>
        </w:rPr>
        <w:t>文艺项目证明材料附件</w:t>
      </w:r>
    </w:p>
    <w:tbl>
      <w:tblPr>
        <w:tblStyle w:val="33"/>
        <w:tblW w:w="9412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95B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5A515">
            <w:pPr>
              <w:spacing w:after="0" w:line="252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附件清单：编号</w:t>
            </w:r>
            <w:r>
              <w:rPr>
                <w:rFonts w:hint="eastAsia"/>
                <w:b/>
                <w:bCs/>
                <w:color w:val="000000"/>
                <w:sz w:val="19"/>
                <w:szCs w:val="19"/>
                <w:lang w:eastAsia="zh-CN"/>
              </w:rPr>
              <w:t>&amp;</w:t>
            </w:r>
            <w:r>
              <w:rPr>
                <w:b/>
                <w:bCs/>
                <w:color w:val="000000"/>
                <w:sz w:val="19"/>
                <w:szCs w:val="19"/>
              </w:rPr>
              <w:t>材料</w:t>
            </w:r>
          </w:p>
        </w:tc>
      </w:tr>
      <w:tr w14:paraId="7E79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94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A9098">
            <w:pPr>
              <w:spacing w:after="0" w:line="269" w:lineRule="auto"/>
              <w:rPr>
                <w:lang w:eastAsia="zh-CN"/>
              </w:rPr>
            </w:pPr>
            <w:r>
              <w:rPr>
                <w:color w:val="6B7280"/>
                <w:sz w:val="18"/>
                <w:lang w:eastAsia="zh-CN"/>
              </w:rPr>
              <w:t>在此粘贴证明截图/照片</w:t>
            </w:r>
          </w:p>
        </w:tc>
      </w:tr>
    </w:tbl>
    <w:p w14:paraId="27247DFE">
      <w:pPr>
        <w:rPr>
          <w:lang w:eastAsia="zh-CN"/>
        </w:rPr>
      </w:pPr>
    </w:p>
    <w:sectPr>
      <w:footerReference r:id="rId5" w:type="default"/>
      <w:pgSz w:w="11906" w:h="16838"/>
      <w:pgMar w:top="1020" w:right="1247" w:bottom="964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11E21">
    <w:pPr>
      <w:pStyle w:val="24"/>
      <w:spacing w:line="276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847"/>
    <w:rsid w:val="0015074B"/>
    <w:rsid w:val="0029639D"/>
    <w:rsid w:val="00326F90"/>
    <w:rsid w:val="00483892"/>
    <w:rsid w:val="00511098"/>
    <w:rsid w:val="007501AC"/>
    <w:rsid w:val="00AA1D8D"/>
    <w:rsid w:val="00B47730"/>
    <w:rsid w:val="00CB0664"/>
    <w:rsid w:val="00CB50DA"/>
    <w:rsid w:val="00FC693F"/>
    <w:rsid w:val="01821A1F"/>
    <w:rsid w:val="01F87C45"/>
    <w:rsid w:val="033B73E5"/>
    <w:rsid w:val="056F1060"/>
    <w:rsid w:val="064B4B6F"/>
    <w:rsid w:val="0BD30C17"/>
    <w:rsid w:val="0C057C5C"/>
    <w:rsid w:val="0C730DDA"/>
    <w:rsid w:val="0D4A6F57"/>
    <w:rsid w:val="0E2E7042"/>
    <w:rsid w:val="18924D47"/>
    <w:rsid w:val="1C8850D7"/>
    <w:rsid w:val="1F8904E9"/>
    <w:rsid w:val="1FD55B0C"/>
    <w:rsid w:val="21184659"/>
    <w:rsid w:val="258A78A0"/>
    <w:rsid w:val="26BC42B0"/>
    <w:rsid w:val="29AB3D07"/>
    <w:rsid w:val="35505F08"/>
    <w:rsid w:val="35EA2F20"/>
    <w:rsid w:val="36A67A8C"/>
    <w:rsid w:val="372C0FAC"/>
    <w:rsid w:val="389C1C38"/>
    <w:rsid w:val="3906258E"/>
    <w:rsid w:val="466B1710"/>
    <w:rsid w:val="46CB7D77"/>
    <w:rsid w:val="4984163B"/>
    <w:rsid w:val="4B4A00FE"/>
    <w:rsid w:val="4C8E5057"/>
    <w:rsid w:val="4DCE5768"/>
    <w:rsid w:val="4E8071B2"/>
    <w:rsid w:val="4EFF78AC"/>
    <w:rsid w:val="50E501A2"/>
    <w:rsid w:val="5250077A"/>
    <w:rsid w:val="552A65D3"/>
    <w:rsid w:val="55810352"/>
    <w:rsid w:val="58173859"/>
    <w:rsid w:val="59B34BF1"/>
    <w:rsid w:val="5B7D3997"/>
    <w:rsid w:val="668A2779"/>
    <w:rsid w:val="6A744F43"/>
    <w:rsid w:val="6C0546FA"/>
    <w:rsid w:val="6E57750F"/>
    <w:rsid w:val="6E702276"/>
    <w:rsid w:val="70FC6E6A"/>
    <w:rsid w:val="753F2FC1"/>
    <w:rsid w:val="76CE2D64"/>
    <w:rsid w:val="779769FA"/>
    <w:rsid w:val="781172D2"/>
    <w:rsid w:val="79CA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3.emf"/><Relationship Id="rId11" Type="http://schemas.openxmlformats.org/officeDocument/2006/relationships/oleObject" Target="embeddings/oleObject3.bin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1133</Words>
  <Characters>1246</Characters>
  <Lines>10</Lines>
  <Paragraphs>2</Paragraphs>
  <TotalTime>12</TotalTime>
  <ScaleCrop>false</ScaleCrop>
  <LinksUpToDate>false</LinksUpToDate>
  <CharactersWithSpaces>1266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董锐麟</dc:creator>
  <dc:description>generated by python-docx</dc:description>
  <cp:lastModifiedBy>Jamhar</cp:lastModifiedBy>
  <dcterms:modified xsi:type="dcterms:W3CDTF">2026-09-12T00:41:19Z</dcterms:modified>
  <dc:subject>思想道德、班级生活、社会工作、体育文艺综合素质申报</dc:subject>
  <dc:title>奖学金综合素质申请表（体育文艺拆分版）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eyJoZGlkIjoiMWFmZTkwOTg1YTU4ZWY0MmYxN2EzMWE2ZGNjNTkxMTIiLCJ1c2VySWQiOiI1MDAyNDgyNjMifQ==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6D199525D82C403CBCC32FD6801EDC0D_13</vt:lpwstr>
  </property>
</Properties>
</file>